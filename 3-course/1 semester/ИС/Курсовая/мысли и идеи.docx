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73F0" w14:textId="2167BF32" w:rsidR="005F547F" w:rsidRDefault="005F547F">
      <w:r>
        <w:t xml:space="preserve">Надо автоматизировать какой то процесс </w:t>
      </w:r>
      <w:r w:rsidR="00F45B27">
        <w:t>–</w:t>
      </w:r>
      <w:r>
        <w:t xml:space="preserve"> </w:t>
      </w:r>
      <w:r w:rsidR="00F45B27">
        <w:t>цель ИС в принципе</w:t>
      </w:r>
    </w:p>
    <w:p w14:paraId="44CBC2A8" w14:textId="7BC57A39" w:rsidR="00F45B27" w:rsidRDefault="00F45B27">
      <w:r>
        <w:t>Можно например по каким то запросам предлагать маршрут путешествия</w:t>
      </w:r>
    </w:p>
    <w:p w14:paraId="23642AFB" w14:textId="20E68F13" w:rsidR="00F45B27" w:rsidRDefault="00F45B27">
      <w:r>
        <w:t xml:space="preserve">Указать кол во дней, желаемые локации, насколько экстремальный, насколько активный и </w:t>
      </w:r>
      <w:proofErr w:type="spellStart"/>
      <w:r>
        <w:t>тд</w:t>
      </w:r>
      <w:proofErr w:type="spellEnd"/>
    </w:p>
    <w:p w14:paraId="00137085" w14:textId="77777777" w:rsidR="00F45B27" w:rsidRDefault="00F45B27"/>
    <w:p w14:paraId="6162BD55" w14:textId="77777777" w:rsidR="00F45B27" w:rsidRDefault="00F45B27"/>
    <w:p w14:paraId="6CF80BB2" w14:textId="77777777" w:rsidR="005F547F" w:rsidRDefault="005F547F"/>
    <w:p w14:paraId="3FF695B5" w14:textId="77777777" w:rsidR="005F547F" w:rsidRDefault="005F547F"/>
    <w:p w14:paraId="37B537EC" w14:textId="02E5ABA5" w:rsidR="009C4723" w:rsidRDefault="00FB1A6B">
      <w:r>
        <w:t>Система, связанная с путешествиями</w:t>
      </w:r>
    </w:p>
    <w:p w14:paraId="4D194D47" w14:textId="1525E6BD" w:rsidR="00FB1A6B" w:rsidRDefault="00FB1A6B">
      <w:r>
        <w:t>Отзывы, советы, интересные места по разным странам, городам, достопримечательностям</w:t>
      </w:r>
    </w:p>
    <w:p w14:paraId="265C9237" w14:textId="567A10EA" w:rsidR="00FB1A6B" w:rsidRDefault="00FB1A6B">
      <w:r>
        <w:t xml:space="preserve">Можно отмечать места, где поесть, где переночевать и </w:t>
      </w:r>
      <w:proofErr w:type="spellStart"/>
      <w:r>
        <w:t>тд</w:t>
      </w:r>
      <w:proofErr w:type="spellEnd"/>
    </w:p>
    <w:p w14:paraId="76BB5257" w14:textId="77777777" w:rsidR="00FB1A6B" w:rsidRDefault="00FB1A6B"/>
    <w:p w14:paraId="005E62F0" w14:textId="576E1F14" w:rsidR="00FB1A6B" w:rsidRPr="00FB1A6B" w:rsidRDefault="00FB1A6B">
      <w:r>
        <w:t>Отмечать понравившееся</w:t>
      </w:r>
    </w:p>
    <w:p w14:paraId="4AE6E68B" w14:textId="2521F62C" w:rsidR="00FB1A6B" w:rsidRDefault="00FB1A6B">
      <w:r>
        <w:t>Планировать путешествия, отмечать куда сходить в какой день например</w:t>
      </w:r>
    </w:p>
    <w:p w14:paraId="15B860F1" w14:textId="77777777" w:rsidR="00FB1A6B" w:rsidRDefault="00FB1A6B"/>
    <w:p w14:paraId="58D20EF0" w14:textId="77777777" w:rsidR="00FB1A6B" w:rsidRDefault="00FB1A6B"/>
    <w:p w14:paraId="3F6714A5" w14:textId="5253A524" w:rsidR="00FB1A6B" w:rsidRPr="00FB1A6B" w:rsidRDefault="00FB1A6B">
      <w:r>
        <w:t>Можно даже карту добавить, на которой отображаются страны, города по которым можно переходить</w:t>
      </w:r>
    </w:p>
    <w:sectPr w:rsidR="00FB1A6B" w:rsidRPr="00FB1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6B"/>
    <w:rsid w:val="00116F0F"/>
    <w:rsid w:val="0013313E"/>
    <w:rsid w:val="005F547F"/>
    <w:rsid w:val="009C4723"/>
    <w:rsid w:val="00B45436"/>
    <w:rsid w:val="00DD336E"/>
    <w:rsid w:val="00F45B27"/>
    <w:rsid w:val="00F475A7"/>
    <w:rsid w:val="00FB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8CA80"/>
  <w15:chartTrackingRefBased/>
  <w15:docId w15:val="{A1FB40B4-C910-4F5B-A5E8-0B032BC0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5A7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B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75A7"/>
    <w:pPr>
      <w:keepNext/>
      <w:keepLines/>
      <w:spacing w:before="40" w:after="0"/>
      <w:outlineLvl w:val="1"/>
    </w:pPr>
    <w:rPr>
      <w:rFonts w:eastAsiaTheme="majorEastAsia" w:cstheme="majorBidi"/>
      <w:b/>
      <w:sz w:val="40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475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F475A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a4">
    <w:name w:val="Заголовок Знак"/>
    <w:basedOn w:val="a0"/>
    <w:link w:val="a3"/>
    <w:uiPriority w:val="10"/>
    <w:rsid w:val="00F475A7"/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character" w:customStyle="1" w:styleId="20">
    <w:name w:val="Заголовок 2 Знак"/>
    <w:basedOn w:val="a0"/>
    <w:link w:val="2"/>
    <w:uiPriority w:val="9"/>
    <w:rsid w:val="00F475A7"/>
    <w:rPr>
      <w:rFonts w:ascii="Times New Roman" w:eastAsiaTheme="majorEastAsia" w:hAnsi="Times New Roman" w:cstheme="majorBidi"/>
      <w:b/>
      <w:sz w:val="40"/>
      <w:szCs w:val="26"/>
    </w:rPr>
  </w:style>
  <w:style w:type="character" w:customStyle="1" w:styleId="30">
    <w:name w:val="Заголовок 3 Знак"/>
    <w:basedOn w:val="a0"/>
    <w:link w:val="3"/>
    <w:uiPriority w:val="9"/>
    <w:rsid w:val="00F475A7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10">
    <w:name w:val="Заголовок 1 Знак"/>
    <w:basedOn w:val="a0"/>
    <w:link w:val="1"/>
    <w:uiPriority w:val="9"/>
    <w:rsid w:val="00FB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FB1A6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B1A6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B1A6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B1A6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B1A6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B1A6B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FB1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A6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B1A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A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A6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B1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Кузнецов</dc:creator>
  <cp:keywords/>
  <dc:description/>
  <cp:lastModifiedBy>Андрей Кузнецов</cp:lastModifiedBy>
  <cp:revision>1</cp:revision>
  <dcterms:created xsi:type="dcterms:W3CDTF">2026-09-15T09:07:00Z</dcterms:created>
  <dcterms:modified xsi:type="dcterms:W3CDTF">2026-09-15T11:25:00Z</dcterms:modified>
</cp:coreProperties>
</file>