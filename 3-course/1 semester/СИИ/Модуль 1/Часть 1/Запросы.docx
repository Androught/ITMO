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0FF5" w14:textId="26C02851" w:rsidR="009C4723" w:rsidRDefault="00892135" w:rsidP="004F0AB7">
      <w:pPr>
        <w:pStyle w:val="2"/>
        <w:rPr>
          <w:lang w:val="en-US"/>
        </w:rPr>
      </w:pPr>
      <w:r>
        <w:t xml:space="preserve">Запросы: </w:t>
      </w:r>
    </w:p>
    <w:p w14:paraId="0FA1EA77" w14:textId="26202F5A" w:rsidR="001B77EA" w:rsidRPr="001B77EA" w:rsidRDefault="001B77EA" w:rsidP="001B77EA">
      <w:pPr>
        <w:pStyle w:val="3"/>
      </w:pPr>
      <w:r>
        <w:t>Является ли крипер мобом?</w:t>
      </w:r>
    </w:p>
    <w:p w14:paraId="4850F1F9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5 ?- mob(creeper).</w:t>
      </w:r>
    </w:p>
    <w:p w14:paraId="645FC30F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true.</w:t>
      </w:r>
    </w:p>
    <w:p w14:paraId="48CAFBFA" w14:textId="13A5BDB0" w:rsidR="001B77EA" w:rsidRPr="001B77EA" w:rsidRDefault="001B77EA" w:rsidP="001B77EA">
      <w:pPr>
        <w:pStyle w:val="3"/>
      </w:pPr>
      <w:r>
        <w:t>Является ли алмаз редким?</w:t>
      </w:r>
    </w:p>
    <w:p w14:paraId="2E318462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6 ?- rare(diamond).</w:t>
      </w:r>
    </w:p>
    <w:p w14:paraId="3CB05FEB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true.</w:t>
      </w:r>
    </w:p>
    <w:p w14:paraId="555C9CAD" w14:textId="5D60E2D9" w:rsidR="001B77EA" w:rsidRPr="001B77EA" w:rsidRDefault="001B77EA" w:rsidP="001B77EA">
      <w:pPr>
        <w:pStyle w:val="3"/>
      </w:pPr>
      <w:r>
        <w:t>Живет ли крипер в незере?</w:t>
      </w:r>
    </w:p>
    <w:p w14:paraId="5CF37EAC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7 ?- lives_in(creeper, nether).</w:t>
      </w:r>
    </w:p>
    <w:p w14:paraId="044F86EC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false.</w:t>
      </w:r>
    </w:p>
    <w:p w14:paraId="79F7B790" w14:textId="30A445D2" w:rsidR="001B77EA" w:rsidRPr="001B77EA" w:rsidRDefault="001B77EA" w:rsidP="001B77EA">
      <w:pPr>
        <w:pStyle w:val="3"/>
      </w:pPr>
      <w:r>
        <w:t>Живет ли пиглин в незере?</w:t>
      </w:r>
    </w:p>
    <w:p w14:paraId="2F4A197B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8 ?- lives_in(piglin, nether).</w:t>
      </w:r>
    </w:p>
    <w:p w14:paraId="48C05B6D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true.</w:t>
      </w:r>
    </w:p>
    <w:p w14:paraId="168032FA" w14:textId="405F1B75" w:rsidR="001B77EA" w:rsidRPr="001B77EA" w:rsidRDefault="001B77EA" w:rsidP="001B77EA">
      <w:pPr>
        <w:pStyle w:val="3"/>
      </w:pPr>
      <w:r>
        <w:t>Список мобов.</w:t>
      </w:r>
    </w:p>
    <w:p w14:paraId="4F305425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9 ?- mob(Mob).</w:t>
      </w:r>
    </w:p>
    <w:p w14:paraId="0C18F98B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creeper ;</w:t>
      </w:r>
    </w:p>
    <w:p w14:paraId="352A04C4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zombie ;</w:t>
      </w:r>
    </w:p>
    <w:p w14:paraId="2805A0AE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piglin ;</w:t>
      </w:r>
    </w:p>
    <w:p w14:paraId="7AF20601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enderman ;</w:t>
      </w:r>
    </w:p>
    <w:p w14:paraId="31DD498D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villager.</w:t>
      </w:r>
    </w:p>
    <w:p w14:paraId="115B835D" w14:textId="68A4C56B" w:rsidR="001B77EA" w:rsidRPr="001B77EA" w:rsidRDefault="001B77EA" w:rsidP="001B77EA">
      <w:pPr>
        <w:pStyle w:val="3"/>
      </w:pPr>
      <w:r>
        <w:t>Список враждебных мобов.</w:t>
      </w:r>
    </w:p>
    <w:p w14:paraId="7ECB31CA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10 ?- hostile(Mob).</w:t>
      </w:r>
    </w:p>
    <w:p w14:paraId="54421CA0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creeper ;</w:t>
      </w:r>
    </w:p>
    <w:p w14:paraId="075104EA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zombie ;</w:t>
      </w:r>
    </w:p>
    <w:p w14:paraId="4A362FDE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piglin ;</w:t>
      </w:r>
    </w:p>
    <w:p w14:paraId="1BD72D98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enderman.</w:t>
      </w:r>
    </w:p>
    <w:p w14:paraId="28FCE0CF" w14:textId="27DD51BF" w:rsidR="001B77EA" w:rsidRPr="001B77EA" w:rsidRDefault="001B77EA" w:rsidP="001B77EA">
      <w:pPr>
        <w:pStyle w:val="3"/>
      </w:pPr>
      <w:r>
        <w:t>Список мобов и измерений, в которых они живут.</w:t>
      </w:r>
    </w:p>
    <w:p w14:paraId="08492EB5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11 ?- lives_in(Mob, World).</w:t>
      </w:r>
    </w:p>
    <w:p w14:paraId="7A91907F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creeper,</w:t>
      </w:r>
    </w:p>
    <w:p w14:paraId="3D614190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World = overworld ;</w:t>
      </w:r>
    </w:p>
    <w:p w14:paraId="571CFAAB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lastRenderedPageBreak/>
        <w:t>Mob = zombie,</w:t>
      </w:r>
    </w:p>
    <w:p w14:paraId="0DC9454B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World = overworld ;</w:t>
      </w:r>
    </w:p>
    <w:p w14:paraId="7D74198C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piglin,</w:t>
      </w:r>
    </w:p>
    <w:p w14:paraId="6A04FEC0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World = nether ;</w:t>
      </w:r>
    </w:p>
    <w:p w14:paraId="5CAE055B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enderman,</w:t>
      </w:r>
    </w:p>
    <w:p w14:paraId="1B106CB2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World = end ;</w:t>
      </w:r>
    </w:p>
    <w:p w14:paraId="6026AD12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villager,</w:t>
      </w:r>
    </w:p>
    <w:p w14:paraId="46CA8586" w14:textId="77777777" w:rsidR="001B77EA" w:rsidRDefault="001B77EA" w:rsidP="001B77EA">
      <w:r w:rsidRPr="001B77EA">
        <w:rPr>
          <w:lang w:val="en-US"/>
        </w:rPr>
        <w:t>World = overworld.</w:t>
      </w:r>
    </w:p>
    <w:p w14:paraId="13532A88" w14:textId="77777777" w:rsidR="001B77EA" w:rsidRPr="001B77EA" w:rsidRDefault="001B77EA" w:rsidP="001B77EA"/>
    <w:p w14:paraId="6A840330" w14:textId="6CCF9205" w:rsidR="001B77EA" w:rsidRPr="001B77EA" w:rsidRDefault="001B77EA" w:rsidP="001B77EA">
      <w:pPr>
        <w:pStyle w:val="3"/>
      </w:pPr>
      <w:r>
        <w:t>Ресурсы, которые можно найти в незере.</w:t>
      </w:r>
    </w:p>
    <w:p w14:paraId="657B2AAB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13 ?- found_in(Resource, nether).</w:t>
      </w:r>
    </w:p>
    <w:p w14:paraId="4120C0FB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Resource = gold ;</w:t>
      </w:r>
    </w:p>
    <w:p w14:paraId="20983560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Resource = obsidian.</w:t>
      </w:r>
    </w:p>
    <w:p w14:paraId="0A4475B3" w14:textId="551605D5" w:rsidR="001B77EA" w:rsidRPr="001B77EA" w:rsidRDefault="001B77EA" w:rsidP="001B77EA">
      <w:pPr>
        <w:pStyle w:val="3"/>
      </w:pPr>
      <w:r>
        <w:t>Враждебные мобы, которые живут в незере.</w:t>
      </w:r>
    </w:p>
    <w:p w14:paraId="2E479837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14 ?- hostile(Mob), lives_in(Mob, nether).</w:t>
      </w:r>
    </w:p>
    <w:p w14:paraId="0BA74F00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piglin .</w:t>
      </w:r>
    </w:p>
    <w:p w14:paraId="2C8E5E63" w14:textId="19163922" w:rsidR="001B77EA" w:rsidRPr="001B77EA" w:rsidRDefault="001B77EA" w:rsidP="001B77EA">
      <w:pPr>
        <w:pStyle w:val="3"/>
      </w:pPr>
      <w:r>
        <w:t>Предметы, которые создаются из редких ресурсов и сам ресурс.</w:t>
      </w:r>
    </w:p>
    <w:p w14:paraId="6CC7B5F5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14 ?- craftable(Item), crafted_from(Item, Resource), rare(Resource).</w:t>
      </w:r>
    </w:p>
    <w:p w14:paraId="449C6879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Item = diamond_sword,</w:t>
      </w:r>
    </w:p>
    <w:p w14:paraId="3F60B629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Resource = diamond ;</w:t>
      </w:r>
    </w:p>
    <w:p w14:paraId="7C391251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Item = diamond_armor,</w:t>
      </w:r>
    </w:p>
    <w:p w14:paraId="34809BF2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Resource = diamond.</w:t>
      </w:r>
    </w:p>
    <w:p w14:paraId="44EB69C2" w14:textId="7A9C0435" w:rsidR="001B77EA" w:rsidRPr="001B77EA" w:rsidRDefault="001B77EA" w:rsidP="001B77EA">
      <w:pPr>
        <w:pStyle w:val="3"/>
      </w:pPr>
      <w:r>
        <w:t>Список</w:t>
      </w:r>
      <w:r w:rsidRPr="001B77EA">
        <w:t xml:space="preserve"> </w:t>
      </w:r>
      <w:r>
        <w:t>мобов</w:t>
      </w:r>
      <w:r w:rsidRPr="001B77EA">
        <w:t xml:space="preserve">, </w:t>
      </w:r>
      <w:r>
        <w:t>которые или враждебны, или торговцы.</w:t>
      </w:r>
    </w:p>
    <w:p w14:paraId="1644FEF6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15 ?- hostile(Mob); trader(Mob).</w:t>
      </w:r>
    </w:p>
    <w:p w14:paraId="6FF5E1C8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creeper ;</w:t>
      </w:r>
    </w:p>
    <w:p w14:paraId="46E39B42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zombie ;</w:t>
      </w:r>
    </w:p>
    <w:p w14:paraId="24C81882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piglin ;</w:t>
      </w:r>
    </w:p>
    <w:p w14:paraId="2B60EB6D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enderman ;</w:t>
      </w:r>
    </w:p>
    <w:p w14:paraId="403470EA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piglin ;</w:t>
      </w:r>
    </w:p>
    <w:p w14:paraId="36DCA351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lastRenderedPageBreak/>
        <w:t>Mob = villager.</w:t>
      </w:r>
    </w:p>
    <w:p w14:paraId="497219E4" w14:textId="72B0D595" w:rsidR="001B77EA" w:rsidRPr="001B77EA" w:rsidRDefault="001B77EA" w:rsidP="001B77EA">
      <w:pPr>
        <w:pStyle w:val="3"/>
      </w:pPr>
      <w:r>
        <w:t>Является ли пиглин и враждебным, и торговцем?</w:t>
      </w:r>
    </w:p>
    <w:p w14:paraId="395813E6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16 ?- hostile(piglin), trader(piglin).</w:t>
      </w:r>
    </w:p>
    <w:p w14:paraId="030030C1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true.</w:t>
      </w:r>
    </w:p>
    <w:p w14:paraId="395B198E" w14:textId="201B59FA" w:rsidR="001B77EA" w:rsidRPr="0021125E" w:rsidRDefault="0021125E" w:rsidP="0021125E">
      <w:pPr>
        <w:pStyle w:val="3"/>
      </w:pPr>
      <w:r>
        <w:t xml:space="preserve">Является ли </w:t>
      </w:r>
      <w:r>
        <w:t>житель</w:t>
      </w:r>
      <w:r>
        <w:t xml:space="preserve"> и враждебным, и торговцем?</w:t>
      </w:r>
    </w:p>
    <w:p w14:paraId="76F03454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17 ?- hostile(villager), trader(villager).</w:t>
      </w:r>
    </w:p>
    <w:p w14:paraId="78145FE4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false.</w:t>
      </w:r>
    </w:p>
    <w:p w14:paraId="40AFA4E4" w14:textId="2568BEFE" w:rsidR="001B77EA" w:rsidRPr="0021125E" w:rsidRDefault="0021125E" w:rsidP="0021125E">
      <w:pPr>
        <w:pStyle w:val="3"/>
      </w:pPr>
      <w:r>
        <w:t xml:space="preserve">Является ли </w:t>
      </w:r>
      <w:r>
        <w:t>житель</w:t>
      </w:r>
      <w:r>
        <w:t xml:space="preserve"> </w:t>
      </w:r>
      <w:r>
        <w:t>ил</w:t>
      </w:r>
      <w:r>
        <w:t xml:space="preserve">и враждебным, </w:t>
      </w:r>
      <w:r>
        <w:t>ил</w:t>
      </w:r>
      <w:r>
        <w:t>и торговцем?</w:t>
      </w:r>
    </w:p>
    <w:p w14:paraId="2D558A6F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18 ?- hostile(villager); trader(villager).</w:t>
      </w:r>
    </w:p>
    <w:p w14:paraId="45AC825D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true.</w:t>
      </w:r>
    </w:p>
    <w:p w14:paraId="061212EA" w14:textId="32B6A32A" w:rsidR="001B77EA" w:rsidRPr="0021125E" w:rsidRDefault="0021125E" w:rsidP="0021125E">
      <w:pPr>
        <w:pStyle w:val="3"/>
      </w:pPr>
      <w:r>
        <w:t>Список мобов, которые не являются торговцами.</w:t>
      </w:r>
    </w:p>
    <w:p w14:paraId="7E6C4869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19 ?- mob(Mob), \+ trader(Mob).</w:t>
      </w:r>
    </w:p>
    <w:p w14:paraId="1B22E732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creeper ;</w:t>
      </w:r>
    </w:p>
    <w:p w14:paraId="250C372B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zombie ;</w:t>
      </w:r>
    </w:p>
    <w:p w14:paraId="607CD295" w14:textId="055752E1" w:rsidR="001B77EA" w:rsidRDefault="001B77EA" w:rsidP="001B77EA">
      <w:r w:rsidRPr="001B77EA">
        <w:rPr>
          <w:lang w:val="en-US"/>
        </w:rPr>
        <w:t xml:space="preserve">Mob = enderman </w:t>
      </w:r>
      <w:r w:rsidR="0021125E" w:rsidRPr="0021125E">
        <w:rPr>
          <w:lang w:val="en-US"/>
        </w:rPr>
        <w:t>.</w:t>
      </w:r>
    </w:p>
    <w:p w14:paraId="095D6981" w14:textId="17ED258C" w:rsidR="0021125E" w:rsidRPr="0021125E" w:rsidRDefault="0021125E" w:rsidP="0021125E">
      <w:pPr>
        <w:pStyle w:val="3"/>
      </w:pPr>
      <w:r>
        <w:t>Список опасных измерений. (Измерений, в которых есть враждебные мобы)</w:t>
      </w:r>
    </w:p>
    <w:p w14:paraId="56D2F6DC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 xml:space="preserve">21 ?- </w:t>
      </w:r>
      <w:proofErr w:type="spellStart"/>
      <w:r w:rsidRPr="001B77EA">
        <w:rPr>
          <w:lang w:val="en-US"/>
        </w:rPr>
        <w:t>dangerous_world</w:t>
      </w:r>
      <w:proofErr w:type="spellEnd"/>
      <w:r w:rsidRPr="001B77EA">
        <w:rPr>
          <w:lang w:val="en-US"/>
        </w:rPr>
        <w:t>(World).</w:t>
      </w:r>
    </w:p>
    <w:p w14:paraId="76554A95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World = overworld ;</w:t>
      </w:r>
    </w:p>
    <w:p w14:paraId="411B3AAD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World = overworld ;</w:t>
      </w:r>
    </w:p>
    <w:p w14:paraId="4CA6E520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World = nether ;</w:t>
      </w:r>
    </w:p>
    <w:p w14:paraId="39B0D424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World = end.</w:t>
      </w:r>
    </w:p>
    <w:p w14:paraId="4FC748E9" w14:textId="3CA250DC" w:rsidR="001B77EA" w:rsidRPr="0021125E" w:rsidRDefault="0021125E" w:rsidP="0021125E">
      <w:pPr>
        <w:pStyle w:val="3"/>
      </w:pPr>
      <w:r>
        <w:t>Список редких ресурсов, которые получаемых с мобов .</w:t>
      </w:r>
    </w:p>
    <w:p w14:paraId="2B44F8B3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 xml:space="preserve">21 ?- </w:t>
      </w:r>
      <w:proofErr w:type="spellStart"/>
      <w:r w:rsidRPr="001B77EA">
        <w:rPr>
          <w:lang w:val="en-US"/>
        </w:rPr>
        <w:t>rare_drop</w:t>
      </w:r>
      <w:proofErr w:type="spellEnd"/>
      <w:r w:rsidRPr="001B77EA">
        <w:rPr>
          <w:lang w:val="en-US"/>
        </w:rPr>
        <w:t>(Mob, Item).</w:t>
      </w:r>
    </w:p>
    <w:p w14:paraId="1005ADA4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enderman,</w:t>
      </w:r>
    </w:p>
    <w:p w14:paraId="44E33269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 xml:space="preserve">Item = </w:t>
      </w:r>
      <w:proofErr w:type="spellStart"/>
      <w:r w:rsidRPr="001B77EA">
        <w:rPr>
          <w:lang w:val="en-US"/>
        </w:rPr>
        <w:t>ender_pearl</w:t>
      </w:r>
      <w:proofErr w:type="spellEnd"/>
      <w:r w:rsidRPr="001B77EA">
        <w:rPr>
          <w:lang w:val="en-US"/>
        </w:rPr>
        <w:t>.</w:t>
      </w:r>
    </w:p>
    <w:p w14:paraId="5B11CB12" w14:textId="45BB4712" w:rsidR="001B77EA" w:rsidRPr="0021125E" w:rsidRDefault="0021125E" w:rsidP="0021125E">
      <w:pPr>
        <w:pStyle w:val="3"/>
      </w:pPr>
      <w:r>
        <w:t>Список предметов, создающихся из редких ресурсов.</w:t>
      </w:r>
    </w:p>
    <w:p w14:paraId="54A86514" w14:textId="77777777" w:rsidR="001B77EA" w:rsidRPr="0021125E" w:rsidRDefault="001B77EA" w:rsidP="001B77EA">
      <w:r w:rsidRPr="0021125E">
        <w:t xml:space="preserve">22 ?- </w:t>
      </w:r>
      <w:r w:rsidRPr="001B77EA">
        <w:rPr>
          <w:lang w:val="en-US"/>
        </w:rPr>
        <w:t>rare</w:t>
      </w:r>
      <w:r w:rsidRPr="0021125E">
        <w:t>_</w:t>
      </w:r>
      <w:r w:rsidRPr="001B77EA">
        <w:rPr>
          <w:lang w:val="en-US"/>
        </w:rPr>
        <w:t>craft</w:t>
      </w:r>
      <w:r w:rsidRPr="0021125E">
        <w:t>(</w:t>
      </w:r>
      <w:r w:rsidRPr="001B77EA">
        <w:rPr>
          <w:lang w:val="en-US"/>
        </w:rPr>
        <w:t>Item</w:t>
      </w:r>
      <w:r w:rsidRPr="0021125E">
        <w:t>).</w:t>
      </w:r>
    </w:p>
    <w:p w14:paraId="5B3A8D8D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Item = diamond_sword ;</w:t>
      </w:r>
    </w:p>
    <w:p w14:paraId="70553987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Item = diamond_armor.</w:t>
      </w:r>
    </w:p>
    <w:p w14:paraId="108CF20C" w14:textId="534B683D" w:rsidR="001B77EA" w:rsidRPr="0021125E" w:rsidRDefault="0021125E" w:rsidP="0021125E">
      <w:pPr>
        <w:pStyle w:val="3"/>
      </w:pPr>
      <w:r>
        <w:lastRenderedPageBreak/>
        <w:t>Список редких ресурсов, которые можно использовать в торговле.</w:t>
      </w:r>
    </w:p>
    <w:p w14:paraId="0A2E6F89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 xml:space="preserve">23 ?- </w:t>
      </w:r>
      <w:proofErr w:type="spellStart"/>
      <w:r w:rsidRPr="001B77EA">
        <w:rPr>
          <w:lang w:val="en-US"/>
        </w:rPr>
        <w:t>valuable_trade</w:t>
      </w:r>
      <w:proofErr w:type="spellEnd"/>
      <w:r w:rsidRPr="001B77EA">
        <w:rPr>
          <w:lang w:val="en-US"/>
        </w:rPr>
        <w:t>(Mob, Item).</w:t>
      </w:r>
    </w:p>
    <w:p w14:paraId="32797E96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Mob = villager,</w:t>
      </w:r>
    </w:p>
    <w:p w14:paraId="79FA1396" w14:textId="77777777" w:rsidR="001B77EA" w:rsidRPr="001B77EA" w:rsidRDefault="001B77EA" w:rsidP="001B77EA">
      <w:pPr>
        <w:rPr>
          <w:lang w:val="en-US"/>
        </w:rPr>
      </w:pPr>
      <w:r w:rsidRPr="001B77EA">
        <w:rPr>
          <w:lang w:val="en-US"/>
        </w:rPr>
        <w:t>Item = emerald .</w:t>
      </w:r>
    </w:p>
    <w:p w14:paraId="6BF26AA4" w14:textId="74210005" w:rsidR="001B77EA" w:rsidRPr="0021125E" w:rsidRDefault="0021125E" w:rsidP="0021125E">
      <w:pPr>
        <w:pStyle w:val="3"/>
      </w:pPr>
      <w:r>
        <w:t>Существует</w:t>
      </w:r>
      <w:r w:rsidRPr="0021125E">
        <w:t xml:space="preserve"> </w:t>
      </w:r>
      <w:r>
        <w:t>ли кто-то, кто живет в энде?</w:t>
      </w:r>
    </w:p>
    <w:p w14:paraId="4DF2151B" w14:textId="77777777" w:rsidR="001B77EA" w:rsidRPr="0021125E" w:rsidRDefault="001B77EA" w:rsidP="001B77EA">
      <w:r w:rsidRPr="0021125E">
        <w:t xml:space="preserve">25 ?- </w:t>
      </w:r>
      <w:r w:rsidRPr="001B77EA">
        <w:rPr>
          <w:lang w:val="en-US"/>
        </w:rPr>
        <w:t>lives</w:t>
      </w:r>
      <w:r w:rsidRPr="0021125E">
        <w:t>_</w:t>
      </w:r>
      <w:r w:rsidRPr="001B77EA">
        <w:rPr>
          <w:lang w:val="en-US"/>
        </w:rPr>
        <w:t>in</w:t>
      </w:r>
      <w:r w:rsidRPr="0021125E">
        <w:t xml:space="preserve">(_, </w:t>
      </w:r>
      <w:r w:rsidRPr="001B77EA">
        <w:rPr>
          <w:lang w:val="en-US"/>
        </w:rPr>
        <w:t>end</w:t>
      </w:r>
      <w:r w:rsidRPr="0021125E">
        <w:t>).</w:t>
      </w:r>
    </w:p>
    <w:p w14:paraId="46496B1D" w14:textId="5B208CA4" w:rsidR="00892135" w:rsidRPr="001B77EA" w:rsidRDefault="001B77EA" w:rsidP="001B77EA">
      <w:pPr>
        <w:rPr>
          <w:lang w:val="en-US"/>
        </w:rPr>
      </w:pPr>
      <w:r w:rsidRPr="001B77EA">
        <w:rPr>
          <w:lang w:val="en-US"/>
        </w:rPr>
        <w:t>true</w:t>
      </w:r>
    </w:p>
    <w:sectPr w:rsidR="00892135" w:rsidRPr="001B7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135"/>
    <w:rsid w:val="0013313E"/>
    <w:rsid w:val="001B77EA"/>
    <w:rsid w:val="0021125E"/>
    <w:rsid w:val="004F0AB7"/>
    <w:rsid w:val="00892135"/>
    <w:rsid w:val="009C4723"/>
    <w:rsid w:val="00B45436"/>
    <w:rsid w:val="00DD336E"/>
    <w:rsid w:val="00F15719"/>
    <w:rsid w:val="00F4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2F002"/>
  <w15:chartTrackingRefBased/>
  <w15:docId w15:val="{3CC41132-0946-4EB7-9F95-1E0D87F5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5A7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92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475A7"/>
    <w:pPr>
      <w:keepNext/>
      <w:keepLines/>
      <w:spacing w:before="40" w:after="0"/>
      <w:outlineLvl w:val="1"/>
    </w:pPr>
    <w:rPr>
      <w:rFonts w:eastAsiaTheme="majorEastAsia" w:cstheme="majorBidi"/>
      <w:b/>
      <w:sz w:val="40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475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32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1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1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1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1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1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1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F475A7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a4">
    <w:name w:val="Заголовок Знак"/>
    <w:basedOn w:val="a0"/>
    <w:link w:val="a3"/>
    <w:uiPriority w:val="10"/>
    <w:rsid w:val="00F475A7"/>
    <w:rPr>
      <w:rFonts w:ascii="Times New Roman" w:eastAsiaTheme="majorEastAsia" w:hAnsi="Times New Roman" w:cstheme="majorBidi"/>
      <w:b/>
      <w:spacing w:val="-10"/>
      <w:kern w:val="28"/>
      <w:sz w:val="72"/>
      <w:szCs w:val="56"/>
    </w:rPr>
  </w:style>
  <w:style w:type="character" w:customStyle="1" w:styleId="20">
    <w:name w:val="Заголовок 2 Знак"/>
    <w:basedOn w:val="a0"/>
    <w:link w:val="2"/>
    <w:uiPriority w:val="9"/>
    <w:rsid w:val="00F475A7"/>
    <w:rPr>
      <w:rFonts w:ascii="Times New Roman" w:eastAsiaTheme="majorEastAsia" w:hAnsi="Times New Roman" w:cstheme="majorBidi"/>
      <w:b/>
      <w:sz w:val="40"/>
      <w:szCs w:val="26"/>
    </w:rPr>
  </w:style>
  <w:style w:type="character" w:customStyle="1" w:styleId="30">
    <w:name w:val="Заголовок 3 Знак"/>
    <w:basedOn w:val="a0"/>
    <w:link w:val="3"/>
    <w:uiPriority w:val="9"/>
    <w:rsid w:val="00F475A7"/>
    <w:rPr>
      <w:rFonts w:asciiTheme="majorHAnsi" w:eastAsiaTheme="majorEastAsia" w:hAnsiTheme="majorHAnsi" w:cstheme="majorBidi"/>
      <w:b/>
      <w:sz w:val="32"/>
      <w:szCs w:val="24"/>
    </w:rPr>
  </w:style>
  <w:style w:type="character" w:customStyle="1" w:styleId="10">
    <w:name w:val="Заголовок 1 Знак"/>
    <w:basedOn w:val="a0"/>
    <w:link w:val="1"/>
    <w:uiPriority w:val="9"/>
    <w:rsid w:val="00892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89213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9213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9213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9213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9213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92135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8921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2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2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213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921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21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2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213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92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Кузнецов</dc:creator>
  <cp:keywords/>
  <dc:description/>
  <cp:lastModifiedBy>Андрей Кузнецов</cp:lastModifiedBy>
  <cp:revision>2</cp:revision>
  <dcterms:created xsi:type="dcterms:W3CDTF">2026-09-29T10:54:00Z</dcterms:created>
  <dcterms:modified xsi:type="dcterms:W3CDTF">2026-09-29T11:22:00Z</dcterms:modified>
</cp:coreProperties>
</file>